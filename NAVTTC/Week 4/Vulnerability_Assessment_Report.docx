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74BC" w:rsidRDefault="00AC74BC" w:rsidP="00AC74BC">
      <w:r>
        <w:rPr>
          <w:b/>
        </w:rPr>
        <w:t>Name: Muhammad Yar</w:t>
      </w:r>
    </w:p>
    <w:p w:rsidR="00AC74BC" w:rsidRDefault="00AC74BC" w:rsidP="00AC74BC">
      <w:r>
        <w:rPr>
          <w:b/>
        </w:rPr>
        <w:t>Course: CEH (Certified Ethical Hacker)</w:t>
      </w:r>
    </w:p>
    <w:p w:rsidR="00AC74BC" w:rsidRDefault="00AC74BC" w:rsidP="00AC74BC">
      <w:r>
        <w:rPr>
          <w:b/>
        </w:rPr>
        <w:t>Submitted To: Sir Salman</w:t>
      </w:r>
    </w:p>
    <w:p w:rsidR="00AC74BC" w:rsidRDefault="00AC74BC">
      <w:pPr>
        <w:pStyle w:val="Title"/>
      </w:pPr>
    </w:p>
    <w:p w:rsidR="00D52E25" w:rsidRDefault="007015F3">
      <w:pPr>
        <w:pStyle w:val="Title"/>
      </w:pPr>
      <w:r>
        <w:t>Vulnerability Assessment Report (Nmap NSE Scripts)</w:t>
      </w:r>
    </w:p>
    <w:p w:rsidR="00D52E25" w:rsidRDefault="007015F3">
      <w:pPr>
        <w:pStyle w:val="Heading1"/>
      </w:pPr>
      <w:r>
        <w:t>Objective</w:t>
      </w:r>
    </w:p>
    <w:p w:rsidR="00D52E25" w:rsidRDefault="007015F3">
      <w:r>
        <w:t>To identify vulnerabilities in a target system using Nmap vulnerability scripts and perform risk analysis with recommended mitigations.</w:t>
      </w:r>
    </w:p>
    <w:p w:rsidR="00D52E25" w:rsidRDefault="007015F3">
      <w:pPr>
        <w:pStyle w:val="Heading1"/>
      </w:pPr>
      <w:r>
        <w:t>Tools Used</w:t>
      </w:r>
    </w:p>
    <w:p w:rsidR="00D52E25" w:rsidRDefault="007015F3">
      <w:r>
        <w:t>Kali Linux</w:t>
      </w:r>
      <w:r>
        <w:br/>
        <w:t>Nmap</w:t>
      </w:r>
      <w:r>
        <w:br/>
        <w:t>Metasploitable 2</w:t>
      </w:r>
    </w:p>
    <w:p w:rsidR="00D52E25" w:rsidRDefault="007015F3">
      <w:pPr>
        <w:pStyle w:val="Heading1"/>
      </w:pPr>
      <w:r>
        <w:t>Methodology</w:t>
      </w:r>
    </w:p>
    <w:p w:rsidR="00D52E25" w:rsidRDefault="007015F3">
      <w:r>
        <w:t>1.</w:t>
      </w:r>
      <w:r>
        <w:t xml:space="preserve"> Identified target IP address.</w:t>
      </w:r>
      <w:r>
        <w:br/>
        <w:t>2. Verified connectivity.</w:t>
      </w:r>
      <w:r>
        <w:br/>
        <w:t>3. Performed vulnerability scanning using Nmap scripts.</w:t>
      </w:r>
      <w:r>
        <w:br/>
        <w:t>4. Conducted web vulnerability testing.</w:t>
      </w:r>
      <w:r>
        <w:br/>
        <w:t>5. Analyzed results and prioritized risks.</w:t>
      </w:r>
    </w:p>
    <w:p w:rsidR="00D52E25" w:rsidRDefault="007015F3">
      <w:pPr>
        <w:pStyle w:val="Heading1"/>
      </w:pPr>
      <w:r>
        <w:t>Commands Used</w:t>
      </w:r>
    </w:p>
    <w:p w:rsidR="00D52E25" w:rsidRDefault="007015F3">
      <w:r>
        <w:t xml:space="preserve">nmap --script=vuln </w:t>
      </w:r>
      <w:r>
        <w:t>192.168.232.131</w:t>
      </w:r>
      <w:r>
        <w:br/>
        <w:t>nmap --scri</w:t>
      </w:r>
      <w:r>
        <w:t xml:space="preserve">pt=http-vuln* </w:t>
      </w:r>
      <w:r>
        <w:t>192.168.232.131</w:t>
      </w:r>
      <w:r>
        <w:br/>
        <w:t xml:space="preserve">nmap --script=ftp-anon </w:t>
      </w:r>
      <w:r>
        <w:t>192.168.232.131</w:t>
      </w:r>
      <w:r>
        <w:br/>
        <w:t xml:space="preserve">nmap -sV -A </w:t>
      </w:r>
      <w:r>
        <w:t>192.168.232.131</w:t>
      </w:r>
      <w:r>
        <w:br/>
        <w:t>nikto -h http://</w:t>
      </w:r>
      <w:r>
        <w:t>192.168.232.131</w:t>
      </w:r>
    </w:p>
    <w:p w:rsidR="00D52E25" w:rsidRDefault="007015F3">
      <w:pPr>
        <w:pStyle w:val="Heading1"/>
      </w:pPr>
      <w:r>
        <w:lastRenderedPageBreak/>
        <w:t>Findings</w:t>
      </w:r>
    </w:p>
    <w:p w:rsidR="00AC74BC" w:rsidRDefault="007015F3">
      <w:pPr>
        <w:numPr>
          <w:ilvl w:val="0"/>
          <w:numId w:val="7"/>
        </w:numPr>
      </w:pPr>
      <w:r>
        <w:t>FTP Anonymous Login Enabled</w:t>
      </w:r>
      <w:r>
        <w:br/>
        <w:t>- Risk: Unauthorized file access</w:t>
      </w:r>
      <w:r>
        <w:br/>
        <w:t>- Fix: Disabl</w:t>
      </w:r>
      <w:bookmarkStart w:id="0" w:name="_GoBack"/>
      <w:bookmarkEnd w:id="0"/>
      <w:r>
        <w:t>e anonymous FTP</w:t>
      </w:r>
    </w:p>
    <w:p w:rsidR="00AC74BC" w:rsidRDefault="00AC74BC" w:rsidP="00AC74BC">
      <w:r>
        <w:rPr>
          <w:noProof/>
        </w:rPr>
        <w:drawing>
          <wp:inline distT="0" distB="0" distL="0" distR="0">
            <wp:extent cx="5486400" cy="3084830"/>
            <wp:effectExtent l="19050" t="0" r="0" b="0"/>
            <wp:docPr id="1" name="Picture 0" descr="ftp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tp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5F3">
        <w:br/>
      </w:r>
      <w:r w:rsidR="007015F3">
        <w:br/>
        <w:t>2. Open Telnet Port</w:t>
      </w:r>
      <w:r w:rsidR="007015F3">
        <w:br/>
        <w:t>- Risk:</w:t>
      </w:r>
      <w:r w:rsidR="007015F3">
        <w:t xml:space="preserve"> Unencrypted communication</w:t>
      </w:r>
      <w:r w:rsidR="007015F3">
        <w:br/>
        <w:t>- Fix: Use SSH instead</w:t>
      </w:r>
    </w:p>
    <w:p w:rsidR="00D52E25" w:rsidRDefault="00AC74BC" w:rsidP="00AC74BC">
      <w:r>
        <w:rPr>
          <w:noProof/>
        </w:rPr>
        <w:lastRenderedPageBreak/>
        <w:drawing>
          <wp:inline distT="0" distB="0" distL="0" distR="0">
            <wp:extent cx="5486400" cy="3084830"/>
            <wp:effectExtent l="19050" t="0" r="0" b="0"/>
            <wp:docPr id="2" name="Picture 1" descr="vulnscanweek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ulnscanweek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5F3">
        <w:br/>
      </w:r>
      <w:r w:rsidR="007015F3">
        <w:br/>
        <w:t>3. Outdated Apache Server</w:t>
      </w:r>
      <w:r w:rsidR="007015F3">
        <w:br/>
        <w:t>- Risk: Known vulnerabilities</w:t>
      </w:r>
      <w:r w:rsidR="007015F3">
        <w:br/>
        <w:t>- Fix: Update Apache</w:t>
      </w:r>
      <w:r w:rsidR="007015F3">
        <w:br/>
      </w:r>
      <w:r w:rsidR="007015F3">
        <w:br/>
        <w:t>4. SMB Null Session</w:t>
      </w:r>
      <w:r w:rsidR="007015F3">
        <w:br/>
        <w:t>- Risk: User enumeration</w:t>
      </w:r>
      <w:r w:rsidR="007015F3">
        <w:br/>
        <w:t>- Fix: Disable null sessions</w:t>
      </w:r>
    </w:p>
    <w:p w:rsidR="00D52E25" w:rsidRDefault="007015F3">
      <w:pPr>
        <w:pStyle w:val="Heading1"/>
      </w:pPr>
      <w:r>
        <w:t>Risk Table</w:t>
      </w:r>
    </w:p>
    <w:tbl>
      <w:tblPr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D52E25">
        <w:tc>
          <w:tcPr>
            <w:tcW w:w="2160" w:type="dxa"/>
          </w:tcPr>
          <w:p w:rsidR="00D52E25" w:rsidRDefault="007015F3">
            <w:r>
              <w:t>Vulnerability</w:t>
            </w:r>
          </w:p>
        </w:tc>
        <w:tc>
          <w:tcPr>
            <w:tcW w:w="2160" w:type="dxa"/>
          </w:tcPr>
          <w:p w:rsidR="00D52E25" w:rsidRDefault="007015F3">
            <w:r>
              <w:t>Severity</w:t>
            </w:r>
          </w:p>
        </w:tc>
        <w:tc>
          <w:tcPr>
            <w:tcW w:w="2160" w:type="dxa"/>
          </w:tcPr>
          <w:p w:rsidR="00D52E25" w:rsidRDefault="007015F3">
            <w:r>
              <w:t>CVSS</w:t>
            </w:r>
          </w:p>
        </w:tc>
        <w:tc>
          <w:tcPr>
            <w:tcW w:w="2160" w:type="dxa"/>
          </w:tcPr>
          <w:p w:rsidR="00D52E25" w:rsidRDefault="007015F3">
            <w:r>
              <w:t>Recommended Fi</w:t>
            </w:r>
            <w:r>
              <w:t>x</w:t>
            </w:r>
          </w:p>
        </w:tc>
      </w:tr>
      <w:tr w:rsidR="00D52E25">
        <w:tc>
          <w:tcPr>
            <w:tcW w:w="2160" w:type="dxa"/>
          </w:tcPr>
          <w:p w:rsidR="00D52E25" w:rsidRDefault="007015F3">
            <w:r>
              <w:t>FTP Anonymous Login</w:t>
            </w:r>
          </w:p>
        </w:tc>
        <w:tc>
          <w:tcPr>
            <w:tcW w:w="2160" w:type="dxa"/>
          </w:tcPr>
          <w:p w:rsidR="00D52E25" w:rsidRDefault="007015F3">
            <w:r>
              <w:t>Critical</w:t>
            </w:r>
          </w:p>
        </w:tc>
        <w:tc>
          <w:tcPr>
            <w:tcW w:w="2160" w:type="dxa"/>
          </w:tcPr>
          <w:p w:rsidR="00D52E25" w:rsidRDefault="007015F3">
            <w:r>
              <w:t>9.8</w:t>
            </w:r>
          </w:p>
        </w:tc>
        <w:tc>
          <w:tcPr>
            <w:tcW w:w="2160" w:type="dxa"/>
          </w:tcPr>
          <w:p w:rsidR="00D52E25" w:rsidRDefault="007015F3">
            <w:r>
              <w:t>Disable anonymous FTP</w:t>
            </w:r>
          </w:p>
        </w:tc>
      </w:tr>
      <w:tr w:rsidR="00D52E25">
        <w:tc>
          <w:tcPr>
            <w:tcW w:w="2160" w:type="dxa"/>
          </w:tcPr>
          <w:p w:rsidR="00D52E25" w:rsidRDefault="007015F3">
            <w:r>
              <w:t>Open Telnet Port</w:t>
            </w:r>
          </w:p>
        </w:tc>
        <w:tc>
          <w:tcPr>
            <w:tcW w:w="2160" w:type="dxa"/>
          </w:tcPr>
          <w:p w:rsidR="00D52E25" w:rsidRDefault="007015F3">
            <w:r>
              <w:t>High</w:t>
            </w:r>
          </w:p>
        </w:tc>
        <w:tc>
          <w:tcPr>
            <w:tcW w:w="2160" w:type="dxa"/>
          </w:tcPr>
          <w:p w:rsidR="00D52E25" w:rsidRDefault="007015F3">
            <w:r>
              <w:t>7.5</w:t>
            </w:r>
          </w:p>
        </w:tc>
        <w:tc>
          <w:tcPr>
            <w:tcW w:w="2160" w:type="dxa"/>
          </w:tcPr>
          <w:p w:rsidR="00D52E25" w:rsidRDefault="007015F3">
            <w:r>
              <w:t>Use SSH</w:t>
            </w:r>
          </w:p>
        </w:tc>
      </w:tr>
      <w:tr w:rsidR="00D52E25">
        <w:tc>
          <w:tcPr>
            <w:tcW w:w="2160" w:type="dxa"/>
          </w:tcPr>
          <w:p w:rsidR="00D52E25" w:rsidRDefault="007015F3">
            <w:r>
              <w:t>Outdated Apache</w:t>
            </w:r>
          </w:p>
        </w:tc>
        <w:tc>
          <w:tcPr>
            <w:tcW w:w="2160" w:type="dxa"/>
          </w:tcPr>
          <w:p w:rsidR="00D52E25" w:rsidRDefault="007015F3">
            <w:r>
              <w:t>High</w:t>
            </w:r>
          </w:p>
        </w:tc>
        <w:tc>
          <w:tcPr>
            <w:tcW w:w="2160" w:type="dxa"/>
          </w:tcPr>
          <w:p w:rsidR="00D52E25" w:rsidRDefault="007015F3">
            <w:r>
              <w:t>7.2</w:t>
            </w:r>
          </w:p>
        </w:tc>
        <w:tc>
          <w:tcPr>
            <w:tcW w:w="2160" w:type="dxa"/>
          </w:tcPr>
          <w:p w:rsidR="00D52E25" w:rsidRDefault="007015F3">
            <w:r>
              <w:t>Update Apache</w:t>
            </w:r>
          </w:p>
        </w:tc>
      </w:tr>
      <w:tr w:rsidR="00D52E25">
        <w:tc>
          <w:tcPr>
            <w:tcW w:w="2160" w:type="dxa"/>
          </w:tcPr>
          <w:p w:rsidR="00D52E25" w:rsidRDefault="007015F3">
            <w:r>
              <w:t>SMB Null Session</w:t>
            </w:r>
          </w:p>
        </w:tc>
        <w:tc>
          <w:tcPr>
            <w:tcW w:w="2160" w:type="dxa"/>
          </w:tcPr>
          <w:p w:rsidR="00D52E25" w:rsidRDefault="007015F3">
            <w:r>
              <w:t>Medium</w:t>
            </w:r>
          </w:p>
        </w:tc>
        <w:tc>
          <w:tcPr>
            <w:tcW w:w="2160" w:type="dxa"/>
          </w:tcPr>
          <w:p w:rsidR="00D52E25" w:rsidRDefault="007015F3">
            <w:r>
              <w:t>5.0</w:t>
            </w:r>
          </w:p>
        </w:tc>
        <w:tc>
          <w:tcPr>
            <w:tcW w:w="2160" w:type="dxa"/>
          </w:tcPr>
          <w:p w:rsidR="00D52E25" w:rsidRDefault="007015F3">
            <w:r>
              <w:t>Disable null sessions</w:t>
            </w:r>
          </w:p>
        </w:tc>
      </w:tr>
    </w:tbl>
    <w:p w:rsidR="00D52E25" w:rsidRDefault="007015F3">
      <w:pPr>
        <w:pStyle w:val="Heading1"/>
      </w:pPr>
      <w:r>
        <w:t>Conclusion</w:t>
      </w:r>
    </w:p>
    <w:p w:rsidR="00D52E25" w:rsidRDefault="007015F3">
      <w:r>
        <w:t xml:space="preserve">The system contains multiple vulnerabilities that can be </w:t>
      </w:r>
      <w:r>
        <w:t>exploited by attackers. Immediate remediation is required for critical and high severity issues.</w:t>
      </w:r>
    </w:p>
    <w:sectPr w:rsidR="00D52E25" w:rsidSect="00D52E2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15F3" w:rsidRDefault="007015F3">
      <w:pPr>
        <w:spacing w:line="240" w:lineRule="auto"/>
      </w:pPr>
      <w:r>
        <w:separator/>
      </w:r>
    </w:p>
  </w:endnote>
  <w:endnote w:type="continuationSeparator" w:id="1">
    <w:p w:rsidR="007015F3" w:rsidRDefault="007015F3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15F3" w:rsidRDefault="007015F3">
      <w:pPr>
        <w:spacing w:after="0"/>
      </w:pPr>
      <w:r>
        <w:separator/>
      </w:r>
    </w:p>
  </w:footnote>
  <w:footnote w:type="continuationSeparator" w:id="1">
    <w:p w:rsidR="007015F3" w:rsidRDefault="007015F3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B5877CD7"/>
    <w:multiLevelType w:val="singleLevel"/>
    <w:tmpl w:val="B5877CD7"/>
    <w:lvl w:ilvl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7015F3"/>
    <w:rsid w:val="00AA1D8D"/>
    <w:rsid w:val="00AC74BC"/>
    <w:rsid w:val="00B47730"/>
    <w:rsid w:val="00CB0664"/>
    <w:rsid w:val="00D52E25"/>
    <w:rsid w:val="00FC693F"/>
    <w:rsid w:val="5D0E4B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1" w:defQFormat="1" w:count="267">
    <w:lsdException w:name="Normal" w:uiPriority="0" w:unhideWhenUsed="0"/>
    <w:lsdException w:name="heading 1" w:uiPriority="9" w:unhideWhenUsed="0"/>
    <w:lsdException w:name="heading 2" w:uiPriority="9"/>
    <w:lsdException w:name="heading 3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 w:qFormat="0"/>
    <w:lsdException w:name="index 2" w:semiHidden="1" w:qFormat="0"/>
    <w:lsdException w:name="index 3" w:semiHidden="1" w:qFormat="0"/>
    <w:lsdException w:name="index 4" w:semiHidden="1" w:qFormat="0"/>
    <w:lsdException w:name="index 5" w:semiHidden="1" w:qFormat="0"/>
    <w:lsdException w:name="index 6" w:semiHidden="1" w:qFormat="0"/>
    <w:lsdException w:name="index 7" w:semiHidden="1" w:qFormat="0"/>
    <w:lsdException w:name="index 8" w:semiHidden="1" w:qFormat="0"/>
    <w:lsdException w:name="index 9" w:semiHidden="1" w:qFormat="0"/>
    <w:lsdException w:name="toc 1" w:semiHidden="1" w:uiPriority="39" w:qFormat="0"/>
    <w:lsdException w:name="toc 2" w:semiHidden="1" w:uiPriority="39" w:qFormat="0"/>
    <w:lsdException w:name="toc 3" w:semiHidden="1" w:uiPriority="39" w:qFormat="0"/>
    <w:lsdException w:name="toc 4" w:semiHidden="1" w:uiPriority="39" w:qFormat="0"/>
    <w:lsdException w:name="toc 5" w:semiHidden="1" w:uiPriority="39" w:qFormat="0"/>
    <w:lsdException w:name="toc 6" w:semiHidden="1" w:uiPriority="39" w:qFormat="0"/>
    <w:lsdException w:name="toc 7" w:semiHidden="1" w:uiPriority="39" w:qFormat="0"/>
    <w:lsdException w:name="toc 8" w:semiHidden="1" w:uiPriority="39" w:qFormat="0"/>
    <w:lsdException w:name="toc 9" w:semiHidden="1" w:uiPriority="39" w:qFormat="0"/>
    <w:lsdException w:name="Normal Indent" w:semiHidden="1" w:qFormat="0"/>
    <w:lsdException w:name="footnote text" w:semiHidden="1" w:qFormat="0"/>
    <w:lsdException w:name="annotation text" w:semiHidden="1" w:qFormat="0"/>
    <w:lsdException w:name="index heading" w:semiHidden="1" w:qFormat="0"/>
    <w:lsdException w:name="caption" w:semiHidden="1" w:uiPriority="35"/>
    <w:lsdException w:name="table of figures" w:semiHidden="1" w:qFormat="0"/>
    <w:lsdException w:name="envelope address" w:semiHidden="1" w:qFormat="0"/>
    <w:lsdException w:name="envelope return" w:semiHidden="1" w:qFormat="0"/>
    <w:lsdException w:name="footnote reference" w:semiHidden="1" w:qFormat="0"/>
    <w:lsdException w:name="annotation reference" w:semiHidden="1" w:qFormat="0"/>
    <w:lsdException w:name="line number" w:semiHidden="1" w:qFormat="0"/>
    <w:lsdException w:name="page number" w:semiHidden="1" w:qFormat="0"/>
    <w:lsdException w:name="endnote reference" w:semiHidden="1" w:qFormat="0"/>
    <w:lsdException w:name="endnote text" w:semiHidden="1" w:qFormat="0"/>
    <w:lsdException w:name="table of authorities" w:semiHidden="1" w:qFormat="0"/>
    <w:lsdException w:name="toa heading" w:semiHidden="1" w:qFormat="0"/>
    <w:lsdException w:name="List 4" w:semiHidden="1" w:qFormat="0"/>
    <w:lsdException w:name="List 5" w:semiHidden="1" w:qFormat="0"/>
    <w:lsdException w:name="List Bullet 4" w:semiHidden="1" w:qFormat="0"/>
    <w:lsdException w:name="List Bullet 5" w:semiHidden="1" w:qFormat="0"/>
    <w:lsdException w:name="List Number 4" w:semiHidden="1" w:qFormat="0"/>
    <w:lsdException w:name="List Number 5" w:semiHidden="1" w:qFormat="0"/>
    <w:lsdException w:name="Title" w:uiPriority="10" w:unhideWhenUsed="0"/>
    <w:lsdException w:name="Closing" w:semiHidden="1" w:qFormat="0"/>
    <w:lsdException w:name="Signature" w:semiHidden="1" w:qFormat="0"/>
    <w:lsdException w:name="Default Paragraph Font" w:semiHidden="1" w:uiPriority="1"/>
    <w:lsdException w:name="Body Text Indent" w:semiHidden="1" w:qFormat="0"/>
    <w:lsdException w:name="List Continue 4" w:semiHidden="1" w:qFormat="0"/>
    <w:lsdException w:name="List Continue 5" w:semiHidden="1" w:qFormat="0"/>
    <w:lsdException w:name="Message Header" w:semiHidden="1" w:qFormat="0"/>
    <w:lsdException w:name="Subtitle" w:uiPriority="11" w:unhideWhenUsed="0"/>
    <w:lsdException w:name="Salutation" w:semiHidden="1" w:qFormat="0"/>
    <w:lsdException w:name="Date" w:semiHidden="1" w:qFormat="0"/>
    <w:lsdException w:name="Body Text First Indent" w:semiHidden="1" w:qFormat="0"/>
    <w:lsdException w:name="Body Text First Indent 2" w:semiHidden="1" w:qFormat="0"/>
    <w:lsdException w:name="Note Heading" w:semiHidden="1" w:qFormat="0"/>
    <w:lsdException w:name="Body Text Indent 2" w:semiHidden="1" w:qFormat="0"/>
    <w:lsdException w:name="Body Text Indent 3" w:semiHidden="1" w:qFormat="0"/>
    <w:lsdException w:name="Block Text" w:semiHidden="1" w:qFormat="0"/>
    <w:lsdException w:name="Hyperlink" w:semiHidden="1" w:qFormat="0"/>
    <w:lsdException w:name="FollowedHyperlink" w:semiHidden="1" w:qFormat="0"/>
    <w:lsdException w:name="Strong" w:uiPriority="22" w:unhideWhenUsed="0"/>
    <w:lsdException w:name="Emphasis" w:uiPriority="20" w:unhideWhenUsed="0"/>
    <w:lsdException w:name="Document Map" w:semiHidden="1" w:qFormat="0"/>
    <w:lsdException w:name="Plain Text" w:semiHidden="1" w:qFormat="0"/>
    <w:lsdException w:name="E-mail Signature" w:semiHidden="1" w:qFormat="0"/>
    <w:lsdException w:name="HTML Top of Form" w:semiHidden="1" w:qFormat="0"/>
    <w:lsdException w:name="HTML Bottom of Form" w:semiHidden="1" w:qFormat="0"/>
    <w:lsdException w:name="Normal (Web)" w:semiHidden="1" w:qFormat="0"/>
    <w:lsdException w:name="HTML Acronym" w:semiHidden="1" w:qFormat="0"/>
    <w:lsdException w:name="HTML Address" w:semiHidden="1" w:qFormat="0"/>
    <w:lsdException w:name="HTML Cite" w:semiHidden="1" w:qFormat="0"/>
    <w:lsdException w:name="HTML Code" w:semiHidden="1" w:qFormat="0"/>
    <w:lsdException w:name="HTML Definition" w:semiHidden="1" w:qFormat="0"/>
    <w:lsdException w:name="HTML Keyboard" w:semiHidden="1" w:qFormat="0"/>
    <w:lsdException w:name="HTML Preformatted" w:semiHidden="1" w:qFormat="0"/>
    <w:lsdException w:name="HTML Sample" w:semiHidden="1" w:qFormat="0"/>
    <w:lsdException w:name="HTML Typewriter" w:semiHidden="1" w:qFormat="0"/>
    <w:lsdException w:name="HTML Variable" w:semiHidden="1" w:qFormat="0"/>
    <w:lsdException w:name="Normal Table" w:semiHidden="1"/>
    <w:lsdException w:name="annotation subject" w:semiHidden="1" w:qFormat="0"/>
    <w:lsdException w:name="No List" w:semiHidden="1" w:qFormat="0"/>
    <w:lsdException w:name="Outline List 1" w:semiHidden="1" w:qFormat="0"/>
    <w:lsdException w:name="Outline List 2" w:semiHidden="1" w:qFormat="0"/>
    <w:lsdException w:name="Outline List 3" w:semiHidden="1" w:qFormat="0"/>
    <w:lsdException w:name="Table Simple 1" w:semiHidden="1" w:qFormat="0"/>
    <w:lsdException w:name="Table Simple 2" w:semiHidden="1" w:qFormat="0"/>
    <w:lsdException w:name="Table Simple 3" w:semiHidden="1" w:qFormat="0"/>
    <w:lsdException w:name="Table Classic 1" w:semiHidden="1" w:qFormat="0"/>
    <w:lsdException w:name="Table Classic 2" w:semiHidden="1" w:qFormat="0"/>
    <w:lsdException w:name="Table Classic 3" w:semiHidden="1" w:qFormat="0"/>
    <w:lsdException w:name="Table Classic 4" w:semiHidden="1" w:qFormat="0"/>
    <w:lsdException w:name="Table Colorful 1" w:semiHidden="1" w:qFormat="0"/>
    <w:lsdException w:name="Table Colorful 2" w:semiHidden="1" w:qFormat="0"/>
    <w:lsdException w:name="Table Colorful 3" w:semiHidden="1" w:qFormat="0"/>
    <w:lsdException w:name="Table Columns 1" w:semiHidden="1" w:qFormat="0"/>
    <w:lsdException w:name="Table Columns 2" w:semiHidden="1" w:qFormat="0"/>
    <w:lsdException w:name="Table Columns 3" w:semiHidden="1" w:qFormat="0"/>
    <w:lsdException w:name="Table Columns 4" w:semiHidden="1" w:qFormat="0"/>
    <w:lsdException w:name="Table Columns 5" w:semiHidden="1" w:qFormat="0"/>
    <w:lsdException w:name="Table Grid 1" w:semiHidden="1" w:qFormat="0"/>
    <w:lsdException w:name="Table Grid 2" w:semiHidden="1" w:qFormat="0"/>
    <w:lsdException w:name="Table Grid 3" w:semiHidden="1" w:qFormat="0"/>
    <w:lsdException w:name="Table Grid 4" w:semiHidden="1" w:qFormat="0"/>
    <w:lsdException w:name="Table Grid 5" w:semiHidden="1" w:qFormat="0"/>
    <w:lsdException w:name="Table Grid 6" w:semiHidden="1" w:qFormat="0"/>
    <w:lsdException w:name="Table Grid 7" w:semiHidden="1" w:qFormat="0"/>
    <w:lsdException w:name="Table Grid 8" w:semiHidden="1" w:qFormat="0"/>
    <w:lsdException w:name="Table List 1" w:semiHidden="1" w:qFormat="0"/>
    <w:lsdException w:name="Table List 2" w:semiHidden="1" w:qFormat="0"/>
    <w:lsdException w:name="Table List 3" w:semiHidden="1" w:qFormat="0"/>
    <w:lsdException w:name="Table List 4" w:semiHidden="1" w:qFormat="0"/>
    <w:lsdException w:name="Table List 5" w:semiHidden="1" w:qFormat="0"/>
    <w:lsdException w:name="Table List 6" w:semiHidden="1" w:qFormat="0"/>
    <w:lsdException w:name="Table List 7" w:semiHidden="1" w:qFormat="0"/>
    <w:lsdException w:name="Table List 8" w:semiHidden="1" w:qFormat="0"/>
    <w:lsdException w:name="Table 3D effects 1" w:semiHidden="1" w:qFormat="0"/>
    <w:lsdException w:name="Table 3D effects 2" w:semiHidden="1" w:qFormat="0"/>
    <w:lsdException w:name="Table 3D effects 3" w:semiHidden="1" w:qFormat="0"/>
    <w:lsdException w:name="Table Contemporary" w:semiHidden="1" w:qFormat="0"/>
    <w:lsdException w:name="Table Elegant" w:semiHidden="1" w:qFormat="0"/>
    <w:lsdException w:name="Table Professional" w:semiHidden="1" w:qFormat="0"/>
    <w:lsdException w:name="Table Subtle 1" w:semiHidden="1" w:qFormat="0"/>
    <w:lsdException w:name="Table Subtle 2" w:semiHidden="1" w:qFormat="0"/>
    <w:lsdException w:name="Table Web 1" w:semiHidden="1" w:qFormat="0"/>
    <w:lsdException w:name="Table Web 2" w:semiHidden="1" w:qFormat="0"/>
    <w:lsdException w:name="Table Web 3" w:semiHidden="1" w:qFormat="0"/>
    <w:lsdException w:name="Balloon Text" w:semiHidden="1" w:qFormat="0"/>
    <w:lsdException w:name="Table Grid" w:uiPriority="59" w:unhideWhenUsed="0"/>
    <w:lsdException w:name="Table Theme" w:semiHidden="1" w:qFormat="0"/>
    <w:lsdException w:name="Placeholder Text" w:semiHidden="1" w:qFormat="0"/>
    <w:lsdException w:name="No Spacing" w:uiPriority="1" w:unhideWhenUsed="0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 w:qFormat="0"/>
    <w:lsdException w:name="List Paragraph" w:uiPriority="34" w:unhideWhenUsed="0"/>
    <w:lsdException w:name="Quote" w:uiPriority="29" w:unhideWhenUsed="0"/>
    <w:lsdException w:name="Intense Quote" w:uiPriority="30" w:unhideWhenUsed="0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/>
    <w:lsdException w:name="Intense Emphasis" w:uiPriority="21" w:unhideWhenUsed="0"/>
    <w:lsdException w:name="Subtle Reference" w:uiPriority="31" w:unhideWhenUsed="0"/>
    <w:lsdException w:name="Intense Reference" w:uiPriority="32" w:unhideWhenUsed="0"/>
    <w:lsdException w:name="Book Title" w:uiPriority="33" w:unhideWhenUsed="0"/>
    <w:lsdException w:name="Bibliography" w:semiHidden="1" w:uiPriority="37" w:qFormat="0"/>
    <w:lsdException w:name="TOC Heading" w:semiHidden="1" w:uiPriority="39"/>
  </w:latentStyles>
  <w:style w:type="paragraph" w:default="1" w:styleId="Normal">
    <w:name w:val="Normal"/>
    <w:qFormat/>
    <w:rsid w:val="00D52E25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2E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E2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2E2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E2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E2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E2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E2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E2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E2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rsid w:val="00D52E25"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rsid w:val="00D52E25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D52E25"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52E2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D52E25"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rsid w:val="00D52E25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D52E25"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rsid w:val="00D52E25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rsid w:val="00D52E25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D52E25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D52E25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rsid w:val="00D52E25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rsid w:val="00D52E25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rsid w:val="00D52E25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D52E25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D52E25"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rsid w:val="00D52E25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rsid w:val="00D52E25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rsid w:val="00D52E25"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rsid w:val="00D52E25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sid w:val="00D52E25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E2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rsid w:val="00D52E2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D52E2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sid w:val="00D52E25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sid w:val="00D52E25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sid w:val="00D52E25"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sid w:val="00D52E25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sid w:val="00D52E25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sid w:val="00D52E25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sid w:val="00D52E25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rsid w:val="00D52E25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rsid w:val="00D52E25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rsid w:val="00D52E25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rsid w:val="00D52E25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rsid w:val="00D52E25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rsid w:val="00D52E25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rsid w:val="00D52E25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rsid w:val="00D52E25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rsid w:val="00D52E25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rsid w:val="00D52E25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rsid w:val="00D52E25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rsid w:val="00D52E25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rsid w:val="00D52E25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rsid w:val="00D52E25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rsid w:val="00D52E25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rsid w:val="00D52E25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rsid w:val="00D52E25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rsid w:val="00D52E25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rsid w:val="00D52E25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rsid w:val="00D52E25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rsid w:val="00D52E25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rsid w:val="00D52E25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rsid w:val="00D52E25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rsid w:val="00D52E25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rsid w:val="00D52E25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rsid w:val="00D52E25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rsid w:val="00D52E25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rsid w:val="00D52E25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sid w:val="00D52E25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sid w:val="00D52E25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sid w:val="00D52E25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sid w:val="00D52E25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sid w:val="00D52E25"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sid w:val="00D52E25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sid w:val="00D52E25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sid w:val="00D52E25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sid w:val="00D52E25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sid w:val="00D52E25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sid w:val="00D52E25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sid w:val="00D52E25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sid w:val="00D52E25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sid w:val="00D52E25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rsid w:val="00D52E25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rsid w:val="00D52E25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rsid w:val="00D52E25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rsid w:val="00D52E25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rsid w:val="00D52E25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rsid w:val="00D52E25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rsid w:val="00D52E25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sid w:val="00D52E25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sid w:val="00D52E25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sid w:val="00D52E25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sid w:val="00D52E25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sid w:val="00D52E25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sid w:val="00D52E25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sid w:val="00D52E25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rsid w:val="00D52E25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rsid w:val="00D52E25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rsid w:val="00D52E25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rsid w:val="00D52E25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rsid w:val="00D52E25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rsid w:val="00D52E25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rsid w:val="00D52E25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sid w:val="00D52E25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sid w:val="00D52E25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sid w:val="00D52E25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sid w:val="00D52E25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sid w:val="00D52E25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sid w:val="00D52E25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sid w:val="00D52E25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sid w:val="00D52E25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sid w:val="00D52E25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sid w:val="00D52E25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sid w:val="00D52E25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sid w:val="00D52E25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sid w:val="00D52E25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sid w:val="00D52E25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sid w:val="00D52E25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sid w:val="00D52E25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sid w:val="00D52E25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sid w:val="00D52E25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sid w:val="00D52E25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sid w:val="00D52E25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sid w:val="00D52E25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sid w:val="00D52E25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sid w:val="00D52E25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sid w:val="00D52E25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sid w:val="00D52E25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sid w:val="00D52E25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sid w:val="00D52E25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sid w:val="00D52E25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  <w:rsid w:val="00D52E25"/>
  </w:style>
  <w:style w:type="character" w:customStyle="1" w:styleId="FooterChar">
    <w:name w:val="Footer Char"/>
    <w:basedOn w:val="DefaultParagraphFont"/>
    <w:link w:val="Footer"/>
    <w:uiPriority w:val="99"/>
    <w:qFormat/>
    <w:rsid w:val="00D52E25"/>
  </w:style>
  <w:style w:type="paragraph" w:styleId="NoSpacing">
    <w:name w:val="No Spacing"/>
    <w:uiPriority w:val="1"/>
    <w:qFormat/>
    <w:rsid w:val="00D52E25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D52E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52E2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D52E2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D52E2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52E2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D52E25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  <w:rsid w:val="00D52E25"/>
  </w:style>
  <w:style w:type="character" w:customStyle="1" w:styleId="BodyText2Char">
    <w:name w:val="Body Text 2 Char"/>
    <w:basedOn w:val="DefaultParagraphFont"/>
    <w:link w:val="BodyText2"/>
    <w:uiPriority w:val="99"/>
    <w:qFormat/>
    <w:rsid w:val="00D52E25"/>
  </w:style>
  <w:style w:type="character" w:customStyle="1" w:styleId="BodyText3Char">
    <w:name w:val="Body Text 3 Char"/>
    <w:basedOn w:val="DefaultParagraphFont"/>
    <w:link w:val="BodyText3"/>
    <w:uiPriority w:val="99"/>
    <w:qFormat/>
    <w:rsid w:val="00D52E25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D52E25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D52E25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sid w:val="00D52E25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D52E2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52E25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D52E25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52E2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52E25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52E2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E2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D52E25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sid w:val="00D52E25"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sid w:val="00D52E25"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sid w:val="00D52E25"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sid w:val="00D52E25"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sid w:val="00D52E25"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D52E25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C74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74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48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Muhammad Yar</cp:lastModifiedBy>
  <cp:revision>2</cp:revision>
  <dcterms:created xsi:type="dcterms:W3CDTF">2013-12-23T23:15:00Z</dcterms:created>
  <dcterms:modified xsi:type="dcterms:W3CDTF">2026-04-19T15:15:00Z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eyJoZGlkIjoiNmYwNjMxNjlhN2Q4ZjdiNDg4YmU5ZGE5NTQ4ZGFkMjUifQ==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EDB93D23D22C46DFBF8FDB587FB8186C_12</vt:lpwstr>
  </property>
</Properties>
</file>