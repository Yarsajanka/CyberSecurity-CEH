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A4B153">
      <w:r>
        <w:rPr>
          <w:b/>
        </w:rPr>
        <w:t>Name: Muhammad Yar</w:t>
      </w:r>
    </w:p>
    <w:p w14:paraId="6F9A9E17">
      <w:r>
        <w:rPr>
          <w:b/>
        </w:rPr>
        <w:t>Course: CEH (Certified Ethical Hacker)</w:t>
      </w:r>
    </w:p>
    <w:p w14:paraId="1CBBA161">
      <w:r>
        <w:rPr>
          <w:b/>
        </w:rPr>
        <w:t>Submitted To: Sir Salman</w:t>
      </w:r>
    </w:p>
    <w:p w14:paraId="212EDAD7">
      <w:pPr>
        <w:pStyle w:val="3"/>
        <w:bidi w:val="0"/>
      </w:pPr>
      <w:bookmarkStart w:id="0" w:name="_GoBack"/>
      <w:bookmarkEnd w:id="0"/>
    </w:p>
    <w:p w14:paraId="4CFC63E2">
      <w:pPr>
        <w:pStyle w:val="3"/>
        <w:bidi w:val="0"/>
      </w:pPr>
    </w:p>
    <w:p w14:paraId="7B4236BE">
      <w:pPr>
        <w:pStyle w:val="3"/>
        <w:bidi w:val="0"/>
      </w:pPr>
      <w:r>
        <w:t>Lab Assignment</w:t>
      </w:r>
    </w:p>
    <w:p w14:paraId="191C7652"/>
    <w:p w14:paraId="5C079CC7">
      <w:pPr>
        <w:pStyle w:val="2"/>
        <w:bidi w:val="0"/>
      </w:pPr>
      <w:r>
        <w:t>Title: Installation and Configuration of Kali Linux on VMware</w:t>
      </w:r>
    </w:p>
    <w:p w14:paraId="79300C21"/>
    <w:p w14:paraId="265F31CE">
      <w:pPr>
        <w:pStyle w:val="3"/>
        <w:bidi w:val="0"/>
      </w:pPr>
      <w:r>
        <w:t>Objective:</w:t>
      </w:r>
    </w:p>
    <w:p w14:paraId="765D235B">
      <w:r>
        <w:t>To download Kali Linux ISO and configure it as a virtual machine using VMware for cybersecurity and ethical hacking practice.</w:t>
      </w:r>
    </w:p>
    <w:p w14:paraId="47615E68"/>
    <w:p w14:paraId="0CFE95E7">
      <w:pPr>
        <w:pStyle w:val="3"/>
        <w:bidi w:val="0"/>
      </w:pPr>
      <w:r>
        <w:t>Requirements:</w:t>
      </w:r>
    </w:p>
    <w:p w14:paraId="7D7C778B">
      <w:r>
        <w:t>Processor: 64-bit Intel i3/i5/i7 or AMD equivalent</w:t>
      </w:r>
    </w:p>
    <w:p w14:paraId="61714AED">
      <w:r>
        <w:t>RAM: 4 GB minimum (8 GB recommended)</w:t>
      </w:r>
    </w:p>
    <w:p w14:paraId="2023C2D4">
      <w:r>
        <w:t>Storage: At least 40 GB free space</w:t>
      </w:r>
    </w:p>
    <w:p w14:paraId="6133C62D">
      <w:r>
        <w:t>Virtualization: Enabled in BIOS</w:t>
      </w:r>
    </w:p>
    <w:p w14:paraId="53162E10"/>
    <w:p w14:paraId="17083189">
      <w:pPr>
        <w:pStyle w:val="3"/>
        <w:bidi w:val="0"/>
      </w:pPr>
      <w:r>
        <w:t>Software Required:</w:t>
      </w:r>
    </w:p>
    <w:p w14:paraId="1D6D64A7">
      <w:r>
        <w:t>Kali Linux ISO file</w:t>
      </w:r>
    </w:p>
    <w:p w14:paraId="16BCABC9">
      <w:r>
        <w:t>VMware Workstation</w:t>
      </w:r>
    </w:p>
    <w:p w14:paraId="6F262BE1"/>
    <w:p w14:paraId="6743C68A">
      <w:pPr>
        <w:pStyle w:val="3"/>
        <w:bidi w:val="0"/>
      </w:pPr>
      <w:r>
        <w:t>Steps:</w:t>
      </w:r>
    </w:p>
    <w:p w14:paraId="6C974451"/>
    <w:p w14:paraId="5D800DC3">
      <w:pPr>
        <w:pStyle w:val="4"/>
        <w:bidi w:val="0"/>
      </w:pPr>
      <w:r>
        <w:t>Step 1: Download Kali Linux ISO File</w:t>
      </w:r>
    </w:p>
    <w:p w14:paraId="45F328BB">
      <w:r>
        <w:t>Go to official website: https://www.kali.org/get-kali/</w:t>
      </w:r>
    </w:p>
    <w:p w14:paraId="0428B523">
      <w:r>
        <w:t>Download Installer ISO</w:t>
      </w:r>
    </w:p>
    <w:p w14:paraId="372204ED">
      <w:r>
        <w:t>Screenshot:</w:t>
      </w:r>
    </w:p>
    <w:p w14:paraId="7E4FD66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7510" cy="2915285"/>
            <wp:effectExtent l="0" t="0" r="8890" b="18415"/>
            <wp:docPr id="1" name="Picture 1" descr="kali 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kali io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A3BE3">
      <w:pPr>
        <w:pStyle w:val="4"/>
        <w:bidi w:val="0"/>
      </w:pPr>
      <w:r>
        <w:t>Step 2: Download VMware Workstation</w:t>
      </w:r>
    </w:p>
    <w:p w14:paraId="4EBADCBF">
      <w:r>
        <w:t>Go to official website: https://www.vmware.com/products/workstation-player.html</w:t>
      </w:r>
    </w:p>
    <w:p w14:paraId="7575B6C3">
      <w:r>
        <w:t>Download VMware Workstation Player</w:t>
      </w:r>
    </w:p>
    <w:p w14:paraId="3D93923A">
      <w:pPr>
        <w:rPr>
          <w:rFonts w:hint="default"/>
          <w:lang w:val="en-US"/>
        </w:rPr>
      </w:pPr>
      <w:r>
        <w:t>Screenshot:</w:t>
      </w:r>
      <w:r>
        <w:rPr>
          <w:rFonts w:hint="default"/>
          <w:lang w:val="en-US"/>
        </w:rPr>
        <w:drawing>
          <wp:inline distT="0" distB="0" distL="114300" distR="114300">
            <wp:extent cx="5477510" cy="3079750"/>
            <wp:effectExtent l="0" t="0" r="8890" b="6350"/>
            <wp:docPr id="2" name="Picture 2" descr="vmwar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vmware downloa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07A6"/>
    <w:p w14:paraId="261D9923">
      <w:pPr>
        <w:pStyle w:val="4"/>
        <w:bidi w:val="0"/>
      </w:pPr>
      <w:r>
        <w:t>Step 3: Install VMware</w:t>
      </w:r>
    </w:p>
    <w:p w14:paraId="4485053F">
      <w:r>
        <w:t>Run setup → Next → Install → Finish</w:t>
      </w:r>
    </w:p>
    <w:p w14:paraId="75BEF948"/>
    <w:p w14:paraId="1CD8081B">
      <w:pPr>
        <w:pStyle w:val="4"/>
        <w:bidi w:val="0"/>
      </w:pPr>
      <w:r>
        <w:t>Step 4: Create New Virtual Machine</w:t>
      </w:r>
    </w:p>
    <w:p w14:paraId="5C9B2390">
      <w:r>
        <w:t>Open VMware → Create New VM → Select ISO file</w:t>
      </w:r>
    </w:p>
    <w:p w14:paraId="093908C5">
      <w:r>
        <w:t>Screenshot:</w:t>
      </w:r>
    </w:p>
    <w:p w14:paraId="67520E2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7510" cy="3079750"/>
            <wp:effectExtent l="0" t="0" r="8890" b="6350"/>
            <wp:docPr id="3" name="Picture 3" descr="virtual mach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virtual machin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F5116">
      <w:pPr>
        <w:pStyle w:val="4"/>
        <w:bidi w:val="0"/>
      </w:pPr>
      <w:r>
        <w:t>Step 5: Select OS</w:t>
      </w:r>
    </w:p>
    <w:p w14:paraId="58861336">
      <w:r>
        <w:t>Choose Linux → Debian 64-bit</w:t>
      </w:r>
    </w:p>
    <w:p w14:paraId="61001D90">
      <w:r>
        <w:t>Screenshot:</w:t>
      </w:r>
    </w:p>
    <w:p w14:paraId="0BDA276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7510" cy="2935605"/>
            <wp:effectExtent l="0" t="0" r="8890" b="17145"/>
            <wp:docPr id="4" name="Picture 4" descr="debain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ebain 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B96F">
      <w:pPr>
        <w:pStyle w:val="4"/>
        <w:bidi w:val="0"/>
      </w:pPr>
      <w:r>
        <w:t>Step 6: Name VM</w:t>
      </w:r>
    </w:p>
    <w:p w14:paraId="706DE5F3">
      <w:r>
        <w:t>Name: Kali Linux → Choose location</w:t>
      </w:r>
    </w:p>
    <w:p w14:paraId="50F76460">
      <w:r>
        <w:t>Screenshot:</w:t>
      </w:r>
    </w:p>
    <w:p w14:paraId="43C685F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7510" cy="3079750"/>
            <wp:effectExtent l="0" t="0" r="8890" b="6350"/>
            <wp:docPr id="5" name="Picture 5" descr="name virt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name virtual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DF384">
      <w:pPr>
        <w:pStyle w:val="4"/>
        <w:bidi w:val="0"/>
      </w:pPr>
      <w:r>
        <w:t>Step 7: Disk Size</w:t>
      </w:r>
    </w:p>
    <w:p w14:paraId="4FB62109">
      <w:r>
        <w:t>Set 20–40 GB → Single file</w:t>
      </w:r>
    </w:p>
    <w:p w14:paraId="1703C373">
      <w:r>
        <w:t>Screenshot:</w:t>
      </w:r>
    </w:p>
    <w:p w14:paraId="6692FBD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7510" cy="3079750"/>
            <wp:effectExtent l="0" t="0" r="8890" b="6350"/>
            <wp:docPr id="6" name="Picture 6" descr="disk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skspac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8CF33">
      <w:pPr>
        <w:pStyle w:val="4"/>
        <w:bidi w:val="0"/>
      </w:pPr>
      <w:r>
        <w:t>Step 8: Customize Hardware</w:t>
      </w:r>
    </w:p>
    <w:p w14:paraId="5D5EBD50">
      <w:r>
        <w:t>RAM: 4–8 GB, CPU: 2 cores, Network: NAT</w:t>
      </w:r>
    </w:p>
    <w:p w14:paraId="2CEFEE1B">
      <w:r>
        <w:t>Screenshot:</w:t>
      </w:r>
    </w:p>
    <w:p w14:paraId="0DF0C085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7510" cy="3079750"/>
            <wp:effectExtent l="0" t="0" r="8890" b="6350"/>
            <wp:docPr id="7" name="Picture 7" descr="customize hard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ustomize hardwar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D5E43">
      <w:pPr>
        <w:pStyle w:val="4"/>
        <w:bidi w:val="0"/>
      </w:pPr>
      <w:r>
        <w:t>Step 9: Start VM</w:t>
      </w:r>
    </w:p>
    <w:p w14:paraId="1E04574E">
      <w:r>
        <w:t>Power on virtual machine</w:t>
      </w:r>
    </w:p>
    <w:p w14:paraId="48DB5E4B">
      <w:r>
        <w:t>Screenshot:</w:t>
      </w:r>
    </w:p>
    <w:p w14:paraId="28179D2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7510" cy="3079750"/>
            <wp:effectExtent l="0" t="0" r="8890" b="6350"/>
            <wp:docPr id="8" name="Picture 8" descr="power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poweron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C1A0">
      <w:pPr>
        <w:pStyle w:val="4"/>
        <w:bidi w:val="0"/>
      </w:pPr>
      <w:r>
        <w:t>Step 10: Install Kali Linux</w:t>
      </w:r>
    </w:p>
    <w:p w14:paraId="73583E4C">
      <w:r>
        <w:t>Select Graphical Install → Configure settings</w:t>
      </w:r>
    </w:p>
    <w:p w14:paraId="4F6E6A0A">
      <w:r>
        <w:t>Screenshot:</w:t>
      </w:r>
    </w:p>
    <w:p w14:paraId="5D75A2A4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7510" cy="3079750"/>
            <wp:effectExtent l="0" t="0" r="8890" b="6350"/>
            <wp:docPr id="9" name="Picture 9" descr="install ka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nstall kali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7606A">
      <w:pPr>
        <w:pStyle w:val="4"/>
        <w:bidi w:val="0"/>
      </w:pPr>
      <w:r>
        <w:t>Step 11: Set User Credentials</w:t>
      </w:r>
    </w:p>
    <w:p w14:paraId="1FCE12C4">
      <w:r>
        <w:t>Enter username and password</w:t>
      </w:r>
    </w:p>
    <w:p w14:paraId="3F68E330">
      <w:pPr>
        <w:rPr>
          <w:rFonts w:hint="default"/>
          <w:lang w:val="en-US"/>
        </w:rPr>
      </w:pPr>
      <w:r>
        <w:t>Screenshot:</w:t>
      </w:r>
      <w:r>
        <w:rPr>
          <w:rFonts w:hint="default"/>
          <w:lang w:val="en-US"/>
        </w:rPr>
        <w:drawing>
          <wp:inline distT="0" distB="0" distL="114300" distR="114300">
            <wp:extent cx="5477510" cy="3079750"/>
            <wp:effectExtent l="0" t="0" r="8890" b="6350"/>
            <wp:docPr id="10" name="Picture 10" descr="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login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0CEFB"/>
    <w:p w14:paraId="6192C911"/>
    <w:p w14:paraId="2859C373">
      <w:pPr>
        <w:pStyle w:val="4"/>
        <w:bidi w:val="0"/>
      </w:pPr>
      <w:r>
        <w:t>Step 1</w:t>
      </w:r>
      <w:r>
        <w:rPr>
          <w:rFonts w:hint="default"/>
          <w:lang w:val="en-US"/>
        </w:rPr>
        <w:t>2</w:t>
      </w:r>
      <w:r>
        <w:t>: Complete Installation</w:t>
      </w:r>
    </w:p>
    <w:p w14:paraId="69633F28">
      <w:r>
        <w:t>Wait until installation finishes</w:t>
      </w:r>
    </w:p>
    <w:p w14:paraId="2ED8D8AD">
      <w:r>
        <w:t>Screenshot:</w:t>
      </w:r>
    </w:p>
    <w:p w14:paraId="79970E0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7510" cy="3079750"/>
            <wp:effectExtent l="0" t="0" r="8890" b="6350"/>
            <wp:docPr id="11" name="Picture 11" descr="installation comple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nstallation complet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D4AF"/>
    <w:p w14:paraId="359DE7CC"/>
    <w:p w14:paraId="47B0EFA1">
      <w:r>
        <w:t>Result:</w:t>
      </w:r>
    </w:p>
    <w:p w14:paraId="694C05F7">
      <w:r>
        <w:t>Kali Linux installed successfully on VMware and ready for cybersecurity labs.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E8C0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sajan</cp:lastModifiedBy>
  <dcterms:modified xsi:type="dcterms:W3CDTF">2026-03-29T18:09:50Z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60EA3764C001493082BE1A4F23CDB588_12</vt:lpwstr>
  </property>
</Properties>
</file>